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5598C">
      <w:pPr>
        <w:jc w:val="center"/>
      </w:pPr>
      <w:r>
        <w:rPr>
          <w:rFonts w:ascii="Calibri" w:hAnsi="Calibri" w:eastAsia="微软雅黑"/>
          <w:b/>
          <w:color w:val="111111"/>
          <w:sz w:val="60"/>
        </w:rPr>
        <w:t>方寸之间</w:t>
      </w:r>
    </w:p>
    <w:p w14:paraId="7984D633">
      <w:pPr>
        <w:pBdr>
          <w:bottom w:val="single" w:color="111111" w:sz="10" w:space="4"/>
        </w:pBdr>
        <w:jc w:val="center"/>
      </w:pPr>
      <w:r>
        <w:rPr>
          <w:rFonts w:ascii="Calibri" w:hAnsi="Calibri" w:eastAsia="微软雅黑"/>
          <w:b w:val="0"/>
          <w:color w:val="555555"/>
          <w:sz w:val="21"/>
        </w:rPr>
        <w:t>竖屏短视频脚本 / 校园奇想 / 原片内容整理版</w:t>
      </w:r>
    </w:p>
    <w:p w14:paraId="3DB3E29B">
      <w:r>
        <w:rPr>
          <w:rFonts w:ascii="Calibri" w:hAnsi="Calibri" w:eastAsia="微软雅黑"/>
          <w:b w:val="0"/>
          <w:color w:val="333333"/>
          <w:sz w:val="20"/>
        </w:rPr>
        <w:t>片长：82 秒    画幅：9:16    人物：罗昊、小白鼠、室友/朋友</w:t>
      </w:r>
    </w:p>
    <w:p w14:paraId="5BEC7AC3">
      <w:r>
        <w:rPr>
          <w:rFonts w:ascii="Calibri" w:hAnsi="Calibri" w:eastAsia="微软雅黑"/>
          <w:b/>
          <w:color w:val="111111"/>
          <w:sz w:val="22"/>
        </w:rPr>
        <w:t>一句话：一只鼠标突然活过来，搅乱答辩、跟去上课、吃饭、出门，最后把校园日常拉向更大的世界。</w:t>
      </w:r>
    </w:p>
    <w:p w14:paraId="611E9A09">
      <w:pPr>
        <w:pStyle w:val="3"/>
      </w:pPr>
      <w:r>
        <w:rPr>
          <w:rFonts w:ascii="Calibri" w:hAnsi="Calibri" w:eastAsia="微软雅黑"/>
          <w:b w:val="0"/>
          <w:color w:val="111111"/>
        </w:rPr>
        <w:t>原片内容基底</w:t>
      </w:r>
    </w:p>
    <w:p w14:paraId="05B38B1C">
      <w:r>
        <w:rPr>
          <w:rFonts w:ascii="Calibri" w:hAnsi="Calibri" w:eastAsia="微软雅黑"/>
          <w:b w:val="0"/>
          <w:color w:val="111111"/>
        </w:rPr>
        <w:t>视频从“我的鼠标它……活过来了”进入，先用宿舍和教室的日常建立真实感，再把鼠标拍成会动、会跟随、会捣乱的小白鼠。它从电脑桌、PPT、宿舍地面一路跑到课堂、饭桌、背包、沙滩和城市大屏，行动范围越来越大。</w:t>
      </w:r>
    </w:p>
    <w:p w14:paraId="3A73E265">
      <w:r>
        <w:rPr>
          <w:rFonts w:ascii="Calibri" w:hAnsi="Calibri" w:eastAsia="微软雅黑"/>
          <w:b w:val="0"/>
          <w:color w:val="111111"/>
        </w:rPr>
        <w:t>《方寸之间》的改写只强化原片已经存在的方向：鼠标从鼠标垫这一小块地方逃开，主角也在被课程、答辩、宿舍和生活习惯框住的日常里，第一次意识到“还能这样”。</w:t>
      </w:r>
    </w:p>
    <w:p w14:paraId="5057D699">
      <w:pPr>
        <w:pStyle w:val="3"/>
      </w:pPr>
      <w:r>
        <w:rPr>
          <w:rFonts w:ascii="Calibri" w:hAnsi="Calibri" w:eastAsia="微软雅黑"/>
          <w:b w:val="0"/>
          <w:color w:val="111111"/>
        </w:rPr>
        <w:t>短片气质</w:t>
      </w:r>
    </w:p>
    <w:p w14:paraId="06FAA3C2">
      <w:r>
        <w:rPr>
          <w:rFonts w:ascii="Calibri" w:hAnsi="Calibri" w:eastAsia="微软雅黑"/>
          <w:b w:val="0"/>
          <w:color w:val="111111"/>
        </w:rPr>
        <w:t>整体保留原片的手机感、朋友间的玩笑感和突然发生的荒诞感。前半段偏寝室怪事，节奏密；中段偏校园陪伴，情绪松；后段用右键菜单和城市大屏完成脑洞升级。字幕要像原片自述，口语、短句、有梗，少解释。</w:t>
      </w:r>
    </w:p>
    <w:p w14:paraId="074D5BF8">
      <w:pPr>
        <w:pStyle w:val="3"/>
      </w:pPr>
      <w:r>
        <w:rPr>
          <w:rFonts w:ascii="Calibri" w:hAnsi="Calibri" w:eastAsia="微软雅黑"/>
          <w:b w:val="0"/>
          <w:color w:val="111111"/>
        </w:rPr>
        <w:t>核心符号</w:t>
      </w:r>
    </w:p>
    <w:p w14:paraId="50BEF63A">
      <w:r>
        <w:rPr>
          <w:rFonts w:ascii="Calibri" w:hAnsi="Calibri" w:eastAsia="微软雅黑"/>
          <w:b w:val="0"/>
          <w:color w:val="111111"/>
        </w:rPr>
        <w:t>鼠标垫：固定范围，重复动作，方寸生活的起点。</w:t>
      </w:r>
    </w:p>
    <w:p w14:paraId="6CF0B217">
      <w:r>
        <w:rPr>
          <w:rFonts w:ascii="Calibri" w:hAnsi="Calibri" w:eastAsia="微软雅黑"/>
          <w:b w:val="0"/>
          <w:color w:val="111111"/>
        </w:rPr>
        <w:t>小白鼠：鼠标活过来后的名字，也是主角生活里突然出现的变量。</w:t>
      </w:r>
    </w:p>
    <w:p w14:paraId="4ECCF8D6">
      <w:r>
        <w:rPr>
          <w:rFonts w:ascii="Calibri" w:hAnsi="Calibri" w:eastAsia="微软雅黑"/>
          <w:b w:val="0"/>
          <w:color w:val="111111"/>
        </w:rPr>
        <w:t>PPT：答辩压力的具体载体，鼠标第一次真正破坏秩序的地方。</w:t>
      </w:r>
    </w:p>
    <w:p w14:paraId="0B8054CE">
      <w:r>
        <w:rPr>
          <w:rFonts w:ascii="Calibri" w:hAnsi="Calibri" w:eastAsia="微软雅黑"/>
          <w:b w:val="0"/>
          <w:color w:val="111111"/>
        </w:rPr>
        <w:t>背包、饭桌、沙滩：小白鼠离开桌面后的移动路线，日常边界被一点点推开。</w:t>
      </w:r>
    </w:p>
    <w:p w14:paraId="075F6162">
      <w:r>
        <w:rPr>
          <w:rFonts w:ascii="Calibri" w:hAnsi="Calibri" w:eastAsia="微软雅黑"/>
          <w:b w:val="0"/>
          <w:color w:val="111111"/>
        </w:rPr>
        <w:t>城市大屏鼠标指针：结尾脑洞，方寸从桌面扩到城市。</w:t>
      </w:r>
    </w:p>
    <w:p w14:paraId="10EE83D2">
      <w:r>
        <w:br w:type="page"/>
      </w:r>
    </w:p>
    <w:p w14:paraId="2885F75C">
      <w:pPr>
        <w:pStyle w:val="3"/>
      </w:pPr>
      <w:r>
        <w:rPr>
          <w:rFonts w:ascii="Calibri" w:hAnsi="Calibri" w:eastAsia="微软雅黑"/>
          <w:b w:val="0"/>
          <w:color w:val="111111"/>
        </w:rPr>
        <w:t>正片脚本</w:t>
      </w:r>
    </w:p>
    <w:p w14:paraId="525E8ED9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01  它活过来了</w:t>
      </w:r>
      <w:r>
        <w:rPr>
          <w:rFonts w:ascii="Calibri" w:hAnsi="Calibri" w:eastAsia="微软雅黑"/>
          <w:b w:val="0"/>
          <w:color w:val="666666"/>
          <w:sz w:val="19"/>
        </w:rPr>
        <w:t xml:space="preserve">    0:00-0:08</w:t>
      </w:r>
    </w:p>
    <w:p w14:paraId="208FE72F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宿舍桌面，白色鼠标放在鼠标垫上。主角对镜头自述。切到教室，主角和鼠标同框，建立“这东西跟着我”的真实感。</w:t>
      </w:r>
    </w:p>
    <w:p w14:paraId="6C3B15BD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我的鼠标它……活过来了。我叫罗昊。</w:t>
      </w:r>
    </w:p>
    <w:p w14:paraId="37736D7F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开头保留停顿和迟疑，鼠标特写压近，制造半真半假的口吻。</w:t>
      </w:r>
    </w:p>
    <w:p w14:paraId="3F385699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02  宿舍怪事</w:t>
      </w:r>
      <w:r>
        <w:rPr>
          <w:rFonts w:ascii="Calibri" w:hAnsi="Calibri" w:eastAsia="微软雅黑"/>
          <w:b w:val="0"/>
          <w:color w:val="666666"/>
          <w:sz w:val="19"/>
        </w:rPr>
        <w:t xml:space="preserve">    0:08-0:16</w:t>
      </w:r>
    </w:p>
    <w:p w14:paraId="273994E6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插入</w:t>
      </w:r>
      <w:r>
        <w:rPr>
          <w:rFonts w:hint="eastAsia"/>
          <w:b w:val="0"/>
          <w:color w:val="111111"/>
          <w:sz w:val="20"/>
          <w:lang w:val="en-US" w:eastAsia="zh-CN"/>
        </w:rPr>
        <w:t>往期视频混剪</w:t>
      </w:r>
      <w:r>
        <w:rPr>
          <w:rFonts w:ascii="Calibri" w:hAnsi="Calibri" w:eastAsia="微软雅黑"/>
          <w:b w:val="0"/>
          <w:color w:val="111111"/>
          <w:sz w:val="20"/>
        </w:rPr>
        <w:t>。“熟悉我们的朋友都知道，在我们的寝室，经常发生一些奇奇怪怪的事情”作为铺垫。</w:t>
      </w:r>
    </w:p>
    <w:p w14:paraId="18D358CC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熟悉我们的朋友都知道，在我们的寝室，经常发生一些奇奇怪怪的事情。</w:t>
      </w:r>
    </w:p>
    <w:p w14:paraId="53CD15D8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用碎片剪辑堆出寝室传说感，画面可以快切，字幕跟着吐槽节奏走。</w:t>
      </w:r>
    </w:p>
    <w:p w14:paraId="369D76C1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03  鼠标突变</w:t>
      </w:r>
      <w:r>
        <w:rPr>
          <w:rFonts w:ascii="Calibri" w:hAnsi="Calibri" w:eastAsia="微软雅黑"/>
          <w:b w:val="0"/>
          <w:color w:val="666666"/>
          <w:sz w:val="19"/>
        </w:rPr>
        <w:t xml:space="preserve">    0:16-0:29</w:t>
      </w:r>
    </w:p>
    <w:p w14:paraId="3FF1E167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主角准备答辩 PPT，镜头拍电脑、键盘、桌面。主角拿起白色鼠标给朋友看，朋友围观。鼠标被放到椅子上，正式获得“小白鼠”的名字。</w:t>
      </w:r>
    </w:p>
    <w:p w14:paraId="252BADD9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我的鼠标突然发生了异变。你让它动一个我看看。室友给这鼠标取了个名字，小白鼠。</w:t>
      </w:r>
    </w:p>
    <w:p w14:paraId="19456495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围观感要保留，朋友的反应越自然，荒诞越成立。</w:t>
      </w:r>
    </w:p>
    <w:p w14:paraId="4F2781B7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04  PPT 失守</w:t>
      </w:r>
      <w:r>
        <w:rPr>
          <w:rFonts w:ascii="Calibri" w:hAnsi="Calibri" w:eastAsia="微软雅黑"/>
          <w:b w:val="0"/>
          <w:color w:val="666666"/>
          <w:sz w:val="19"/>
        </w:rPr>
        <w:t xml:space="preserve">    0:29-0:43</w:t>
      </w:r>
    </w:p>
    <w:p w14:paraId="6FA6BC21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小白鼠在地上、桌上移动。切到电脑屏幕，PPT 被搅乱，文本被删，甚至开始乱翻。桌面上鼠标突然变成主动破坏者。</w:t>
      </w:r>
    </w:p>
    <w:p w14:paraId="74DBE8D3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得罪了这个小白鼠，别人的器灵都能帮主人上天入地，它居然在我的 PPT 里捣乱，甚至还贴脸嘲讽。我要把这些垃圾都翻掉。</w:t>
      </w:r>
    </w:p>
    <w:p w14:paraId="716C5486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屏幕录制、键盘特写、鼠标低机位交替。剪辑点可以卡在鼠标移动和页面变化上。</w:t>
      </w:r>
    </w:p>
    <w:p w14:paraId="3A9FBF4D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05  答辩前夜</w:t>
      </w:r>
      <w:r>
        <w:rPr>
          <w:rFonts w:ascii="Calibri" w:hAnsi="Calibri" w:eastAsia="微软雅黑"/>
          <w:b w:val="0"/>
          <w:color w:val="666666"/>
          <w:sz w:val="19"/>
        </w:rPr>
        <w:t xml:space="preserve">    0:43-0:52</w:t>
      </w:r>
    </w:p>
    <w:p w14:paraId="1AFB3B9F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主角近景揉眼，状态疲惫。小白鼠在地上出现，字幕带出“熬夜准备答辩已经很命苦了”。</w:t>
      </w:r>
    </w:p>
    <w:p w14:paraId="4477FCB9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熬夜准备答辩已经很命苦了，还要被这个破鼠标折磨。我们好像习惯了小白鼠的存在走吧。</w:t>
      </w:r>
    </w:p>
    <w:p w14:paraId="021706FA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情绪从好笑转到疲惫，保留一点无奈。这里是“方寸生活”的情绪落点。</w:t>
      </w:r>
    </w:p>
    <w:p w14:paraId="2417A352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06  它跟着我</w:t>
      </w:r>
      <w:r>
        <w:rPr>
          <w:rFonts w:ascii="Calibri" w:hAnsi="Calibri" w:eastAsia="微软雅黑"/>
          <w:b w:val="0"/>
          <w:color w:val="666666"/>
          <w:sz w:val="19"/>
        </w:rPr>
        <w:t xml:space="preserve">    0:52-1:04</w:t>
      </w:r>
    </w:p>
    <w:p w14:paraId="368589E5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主角把小白鼠拿在手里，去上课、吃饭。小白鼠待在桌上、身上、背包附近。画面出现“他不喜欢电脑包和鼠标垫”。</w:t>
      </w:r>
    </w:p>
    <w:p w14:paraId="5309E7F0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路上吃饭上课，小白鼠都待在我身上。他不喜欢电脑包和鼠标垫。倒是很喜欢在沙滩上爬。你还真不像个鼠标啊。</w:t>
      </w:r>
    </w:p>
    <w:p w14:paraId="34AE9256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节奏放松，像日常 vlog。鼠标从工具变成同行者。</w:t>
      </w:r>
    </w:p>
    <w:p w14:paraId="22077A5C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07  它想要什么</w:t>
      </w:r>
      <w:r>
        <w:rPr>
          <w:rFonts w:ascii="Calibri" w:hAnsi="Calibri" w:eastAsia="微软雅黑"/>
          <w:b w:val="0"/>
          <w:color w:val="666666"/>
          <w:sz w:val="19"/>
        </w:rPr>
        <w:t xml:space="preserve">    1:04-1:13</w:t>
      </w:r>
    </w:p>
    <w:p w14:paraId="10CFA3C1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回到电脑前，主角打游戏/使用电脑。小白鼠在桌上，右键菜单弹出，光标和鼠标的关系变得暧昧。</w:t>
      </w:r>
    </w:p>
    <w:p w14:paraId="5E8F8B86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后来我转念一想，又有什么好的呢？</w:t>
      </w:r>
    </w:p>
    <w:p w14:paraId="6DC62538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把右键菜单作为脑洞转折点。这里不要讲破，留给画面。</w:t>
      </w:r>
    </w:p>
    <w:p w14:paraId="05944C2A">
      <w:pPr>
        <w:pStyle w:val="4"/>
        <w:pBdr>
          <w:bottom w:val="single" w:color="B7B7B7" w:sz="4" w:space="4"/>
        </w:pBdr>
      </w:pPr>
      <w:r>
        <w:rPr>
          <w:rFonts w:ascii="Calibri" w:hAnsi="Calibri" w:eastAsia="微软雅黑"/>
          <w:b/>
          <w:color w:val="111111"/>
          <w:sz w:val="24"/>
        </w:rPr>
        <w:t>08  还能这样</w:t>
      </w:r>
      <w:r>
        <w:rPr>
          <w:rFonts w:ascii="Calibri" w:hAnsi="Calibri" w:eastAsia="微软雅黑"/>
          <w:b w:val="0"/>
          <w:color w:val="666666"/>
          <w:sz w:val="19"/>
        </w:rPr>
        <w:t xml:space="preserve">    1:13-1:22</w:t>
      </w:r>
    </w:p>
    <w:p w14:paraId="7F5CEAE4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画面  </w:t>
      </w:r>
      <w:r>
        <w:rPr>
          <w:rFonts w:ascii="Calibri" w:hAnsi="Calibri" w:eastAsia="微软雅黑"/>
          <w:b w:val="0"/>
          <w:color w:val="111111"/>
          <w:sz w:val="20"/>
        </w:rPr>
        <w:t>城市夜景大屏出现巨大鼠标指针，指针点向建筑屏幕</w:t>
      </w:r>
      <w:r>
        <w:rPr>
          <w:rFonts w:hint="eastAsia"/>
          <w:b w:val="0"/>
          <w:color w:val="111111"/>
          <w:sz w:val="20"/>
          <w:lang w:val="en-US" w:eastAsia="zh-CN"/>
        </w:rPr>
        <w:t>点亮烟花</w:t>
      </w:r>
      <w:r>
        <w:rPr>
          <w:rFonts w:ascii="Calibri" w:hAnsi="Calibri" w:eastAsia="微软雅黑"/>
          <w:b w:val="0"/>
          <w:color w:val="111111"/>
          <w:sz w:val="20"/>
        </w:rPr>
        <w:t>。画面切到主角仰头惊讶，最后黑场。</w:t>
      </w:r>
    </w:p>
    <w:p w14:paraId="67C36361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字幕/台词  </w:t>
      </w:r>
      <w:r>
        <w:rPr>
          <w:rFonts w:ascii="Calibri" w:hAnsi="Calibri" w:eastAsia="微软雅黑"/>
          <w:b w:val="0"/>
          <w:color w:val="111111"/>
          <w:sz w:val="20"/>
        </w:rPr>
        <w:t>我去还能这样。</w:t>
      </w:r>
    </w:p>
    <w:p w14:paraId="4FC48D1A">
      <w:pPr>
        <w:spacing w:after="60"/>
      </w:pPr>
      <w:r>
        <w:rPr>
          <w:rFonts w:ascii="Calibri" w:hAnsi="Calibri" w:eastAsia="微软雅黑"/>
          <w:b/>
          <w:color w:val="333333"/>
          <w:sz w:val="19"/>
        </w:rPr>
        <w:t xml:space="preserve">声音/剪辑  </w:t>
      </w:r>
      <w:r>
        <w:rPr>
          <w:rFonts w:ascii="Calibri" w:hAnsi="Calibri" w:eastAsia="微软雅黑"/>
          <w:b w:val="0"/>
          <w:color w:val="111111"/>
          <w:sz w:val="20"/>
        </w:rPr>
        <w:t>结尾放大尺度：从桌面鼠标垫到城市屏幕，方寸被突然打开。</w:t>
      </w:r>
    </w:p>
    <w:p w14:paraId="463F3960">
      <w:pPr>
        <w:pStyle w:val="3"/>
      </w:pPr>
      <w:r>
        <w:rPr>
          <w:rFonts w:ascii="Calibri" w:hAnsi="Calibri" w:eastAsia="微软雅黑"/>
          <w:b w:val="0"/>
          <w:color w:val="111111"/>
        </w:rPr>
        <w:t>剪辑执行</w:t>
      </w:r>
    </w:p>
    <w:p w14:paraId="37A1738F">
      <w:r>
        <w:rPr>
          <w:rFonts w:ascii="Calibri" w:hAnsi="Calibri" w:eastAsia="微软雅黑"/>
          <w:b w:val="0"/>
          <w:color w:val="111111"/>
        </w:rPr>
        <w:t>前 15 秒用真实生活碎片建立可信度：宿舍、朋友、玩偶、水瓶、课堂。</w:t>
      </w:r>
    </w:p>
    <w:p w14:paraId="54CE70C4">
      <w:r>
        <w:rPr>
          <w:rFonts w:ascii="Calibri" w:hAnsi="Calibri" w:eastAsia="微软雅黑"/>
          <w:b w:val="0"/>
          <w:color w:val="111111"/>
        </w:rPr>
        <w:t>16-43 秒集中处理“鼠标活了”的证据：朋友围观、命名、小白鼠移动、PPT 被捣乱。</w:t>
      </w:r>
    </w:p>
    <w:p w14:paraId="0D43CCB6">
      <w:r>
        <w:rPr>
          <w:rFonts w:ascii="Calibri" w:hAnsi="Calibri" w:eastAsia="微软雅黑"/>
          <w:b w:val="0"/>
          <w:color w:val="111111"/>
        </w:rPr>
        <w:t>43-64 秒让小白鼠进入主角生活：答辩痛苦、上课吃饭、背包、沙滩。</w:t>
      </w:r>
    </w:p>
    <w:p w14:paraId="2A53F518">
      <w:r>
        <w:rPr>
          <w:rFonts w:ascii="Calibri" w:hAnsi="Calibri" w:eastAsia="微软雅黑"/>
          <w:b w:val="0"/>
          <w:color w:val="111111"/>
        </w:rPr>
        <w:t>64 秒后进入脑洞升级：电脑右键菜单、城市大屏鼠标指针、主角惊讶收尾。</w:t>
      </w:r>
    </w:p>
    <w:p w14:paraId="7EA95189">
      <w:r>
        <w:rPr>
          <w:rFonts w:ascii="Calibri" w:hAnsi="Calibri" w:eastAsia="微软雅黑"/>
          <w:b w:val="0"/>
          <w:color w:val="111111"/>
        </w:rPr>
        <w:t>字幕保留原片口语感，画面解释交给剪辑和动作完成。</w:t>
      </w:r>
    </w:p>
    <w:p w14:paraId="38804E7C">
      <w:pPr>
        <w:pStyle w:val="3"/>
      </w:pPr>
      <w:r>
        <w:rPr>
          <w:rFonts w:ascii="Calibri" w:hAnsi="Calibri" w:eastAsia="微软雅黑"/>
          <w:b w:val="0"/>
          <w:color w:val="111111"/>
        </w:rPr>
        <w:t>旁白整理版</w:t>
      </w:r>
    </w:p>
    <w:p w14:paraId="14546949">
      <w:pPr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color w:val="111111"/>
        </w:rPr>
        <w:t>我的鼠标它……活过来了。我叫罗昊。熟悉我们的朋友都知道，在我们的寝室，经常发生一些奇奇怪怪的事情。我的鼠标突然发生了异变。室友给它取了个名字，小白鼠。得罪了这个小白鼠，别人的器灵都能帮主人上天入地，它居然在我的 PPT 里捣乱，甚至还贴脸嘲讽。熬夜准备答辩已经很命苦了，还要被这个破鼠标折磨。我们好像习惯了小白鼠的存在。路上吃饭上课，小白鼠都待在我身上。他不喜欢电脑包和鼠标垫，倒是很喜欢在沙滩上爬。</w:t>
      </w:r>
      <w:r>
        <w:rPr>
          <w:rFonts w:hint="eastAsia"/>
          <w:b w:val="0"/>
          <w:color w:val="111111"/>
          <w:lang w:val="en-US" w:eastAsia="zh-CN"/>
        </w:rPr>
        <w:t>我不经反思，光滑的鼠标垫又有什么好的呢</w:t>
      </w:r>
      <w:bookmarkStart w:id="0" w:name="_GoBack"/>
      <w:bookmarkEnd w:id="0"/>
    </w:p>
    <w:sectPr>
      <w:pgSz w:w="12240" w:h="15840"/>
      <w:pgMar w:top="1123" w:right="1267" w:bottom="1123" w:left="12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50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1" w:lineRule="auto"/>
    </w:pPr>
    <w:rPr>
      <w:rFonts w:ascii="Calibri" w:hAnsi="Calibri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111111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11111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11111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1920</Words>
  <Characters>2028</Characters>
  <Lines>0</Lines>
  <Paragraphs>0</Paragraphs>
  <TotalTime>2</TotalTime>
  <ScaleCrop>false</ScaleCrop>
  <LinksUpToDate>false</LinksUpToDate>
  <CharactersWithSpaces>2151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王子洋的wps</cp:lastModifiedBy>
  <dcterms:modified xsi:type="dcterms:W3CDTF">2026-08-03T09:48:58Z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eyJoZGlkIjoiY2FlZjQzZTk3MDFiZTRlMzFmOTY1Yjk3Mzg2OTJkMmEiLCJ1c2VySWQiOiIxMzI1MjU4NDgxIn0=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A90C477E6B82456EA75F8F1593531420_12</vt:lpwstr>
  </property>
</Properties>
</file>